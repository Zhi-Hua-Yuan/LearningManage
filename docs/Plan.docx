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Plan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VobLo" w:id="0"/>
      <w:r>
        <w:rPr>
          <w:rFonts w:ascii="宋体" w:hAnsi="Times New Roman" w:eastAsia="宋体"/>
        </w:rPr>
        <w:t>面向大学生成长路径的轻量级学习与项目管理系统设计与实现</w:t>
      </w:r>
    </w:p>
    <w:bookmarkEnd w:id="0"/>
    <w:bookmarkStart w:name="ldm9x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一、总体原则</w:t>
      </w:r>
    </w:p>
    <w:bookmarkEnd w:id="1"/>
    <w:bookmarkStart w:name="u987dc0ec" w:id="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先定“数据模型 + API 合同”再写页面：避免前后端反复返工。</w:t>
      </w:r>
    </w:p>
    <w:bookmarkEnd w:id="2"/>
    <w:bookmarkStart w:name="u8c5f0a89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每周必须产出可演示版本：随时可交付，不怕临时状况。</w:t>
      </w:r>
    </w:p>
    <w:bookmarkEnd w:id="3"/>
    <w:bookmarkStart w:name="u5a8b1b69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功能克制：每个阶段只做“必须项 + 1 个加分项”。</w:t>
      </w:r>
    </w:p>
    <w:bookmarkEnd w:id="4"/>
    <w:bookmarkStart w:name="hc3pz" w:id="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0（0.5–1 天）：产品与范围冻结</w:t>
      </w:r>
    </w:p>
    <w:bookmarkEnd w:id="5"/>
    <w:bookmarkStart w:name="iSf5J" w:id="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6"/>
    <w:bookmarkStart w:name="u61addf3f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不膨胀、不跑偏</w:t>
      </w:r>
    </w:p>
    <w:bookmarkEnd w:id="7"/>
    <w:bookmarkStart w:name="N0ePn" w:id="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产出物</w:t>
      </w:r>
    </w:p>
    <w:bookmarkEnd w:id="8"/>
    <w:bookmarkStart w:name="u4d0dea7c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（文档/README 即可，轻量化输出）</w:t>
      </w:r>
    </w:p>
    <w:bookmarkEnd w:id="9"/>
    <w:bookmarkStart w:name="uef5ea393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用户故事（10 条以内）</w:t>
      </w:r>
    </w:p>
    <w:bookmarkEnd w:id="10"/>
    <w:bookmarkStart w:name="u9240cef2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模块清单：Project / Milestone / Task / Dashboard / WeeklyReview / AI</w:t>
      </w:r>
    </w:p>
    <w:bookmarkEnd w:id="11"/>
    <w:bookmarkStart w:name="u902151d9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明确“不做”：多人协作、即时通讯、复杂权限、移动端原生</w:t>
      </w:r>
    </w:p>
    <w:bookmarkEnd w:id="12"/>
    <w:bookmarkStart w:name="LNKef" w:id="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验收标准</w:t>
      </w:r>
    </w:p>
    <w:bookmarkEnd w:id="13"/>
    <w:bookmarkStart w:name="u5c7db97e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能用 1 分钟讲清：核心工作流是什么、用户为什么会持续用它。</w:t>
      </w:r>
    </w:p>
    <w:bookmarkEnd w:id="14"/>
    <w:bookmarkStart w:name="NruKn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1（1–2 天）：架构骨架 &amp; 合同先行</w:t>
      </w:r>
    </w:p>
    <w:bookmarkEnd w:id="15"/>
    <w:bookmarkStart w:name="fFDjv" w:id="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16"/>
    <w:bookmarkStart w:name="u23a2b44f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后端先能跑、接口先定死</w:t>
      </w:r>
    </w:p>
    <w:bookmarkEnd w:id="17"/>
    <w:bookmarkStart w:name="x3haA" w:id="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后端骨架(SpringBoot)</w:t>
      </w:r>
    </w:p>
    <w:bookmarkEnd w:id="18"/>
    <w:bookmarkStart w:name="u241abb1d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搭建基础工程体系，完成核心基础能力：</w:t>
      </w:r>
    </w:p>
    <w:bookmarkEnd w:id="19"/>
    <w:bookmarkStart w:name="uf0cd6548" w:id="2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基础工程：分层结构、统一返回体、全局异常、参数校验</w:t>
      </w:r>
    </w:p>
    <w:bookmarkEnd w:id="20"/>
    <w:bookmarkStart w:name="u1587bec1" w:id="2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认证：JWT 登录/注册/刷新(可选)</w:t>
      </w:r>
    </w:p>
    <w:bookmarkEnd w:id="21"/>
    <w:bookmarkStart w:name="uf3c6329d" w:id="2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文档：Knife4j/Swagger</w:t>
      </w:r>
    </w:p>
    <w:bookmarkEnd w:id="22"/>
    <w:bookmarkStart w:name="uc3c93cbd" w:id="2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数据库：MySQL + Flyway/Liquibase(推荐 Flyway)</w:t>
      </w:r>
    </w:p>
    <w:bookmarkEnd w:id="23"/>
    <w:bookmarkStart w:name="iKber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1.2 API 合同冻结(非常关键)</w:t>
      </w:r>
    </w:p>
    <w:bookmarkEnd w:id="24"/>
    <w:bookmarkStart w:name="u89301569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把核心 API 先写成 Swagger 定义（哪怕返回假数据），提前定死接口规范：</w:t>
      </w:r>
    </w:p>
    <w:bookmarkEnd w:id="25"/>
    <w:bookmarkStart w:name="ucc8c973a" w:id="2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Auth：register/login/me</w:t>
      </w:r>
    </w:p>
    <w:bookmarkEnd w:id="26"/>
    <w:bookmarkStart w:name="ua2b2c7fe" w:id="2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Project：CRUD + complete/archive</w:t>
      </w:r>
    </w:p>
    <w:bookmarkEnd w:id="27"/>
    <w:bookmarkStart w:name="u58d0a9b2" w:id="2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Task：CRUD + status/complete</w:t>
      </w:r>
    </w:p>
    <w:bookmarkEnd w:id="28"/>
    <w:bookmarkStart w:name="u416006dd" w:id="2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Milestone：CRUD + complete(先占位也行)</w:t>
      </w:r>
    </w:p>
    <w:bookmarkEnd w:id="29"/>
    <w:bookmarkStart w:name="u9ee6f2bb" w:id="3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Stats：overview(先返回 mock)</w:t>
      </w:r>
    </w:p>
    <w:bookmarkEnd w:id="30"/>
    <w:bookmarkStart w:name="u1a21b1ef" w:id="3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AI：task-breakdown(先返回 mock)</w:t>
      </w:r>
    </w:p>
    <w:bookmarkEnd w:id="31"/>
    <w:bookmarkStart w:name="CVQJy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✅</w:t>
      </w:r>
      <w:r>
        <w:rPr>
          <w:rFonts w:ascii="宋体" w:hAnsi="Times New Roman" w:eastAsia="宋体"/>
        </w:rPr>
        <w:t xml:space="preserve"> 检查点(必须通过)</w:t>
      </w:r>
    </w:p>
    <w:bookmarkEnd w:id="32"/>
    <w:bookmarkStart w:name="uc1788bb0" w:id="3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POST /login 能成功拿到 token</w:t>
      </w:r>
    </w:p>
    <w:bookmarkEnd w:id="33"/>
    <w:bookmarkStart w:name="u510f88f5" w:id="3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 /me 能正常返回用户信息</w:t>
      </w:r>
    </w:p>
    <w:bookmarkEnd w:id="34"/>
    <w:bookmarkStart w:name="u43e5c1be" w:id="3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Swagger 页面能完整展示所有定义的 API 列表</w:t>
      </w:r>
    </w:p>
    <w:bookmarkEnd w:id="35"/>
    <w:bookmarkStart w:name="dPzIT" w:id="3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2（3–5 天）：MVP 闭环：项目 + 任务(先不追求好看)</w:t>
      </w:r>
    </w:p>
    <w:bookmarkEnd w:id="36"/>
    <w:bookmarkStart w:name="xQGNw" w:id="3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37"/>
    <w:bookmarkStart w:name="u9de725e3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完成最小可交付版本，实现项目与任务的核心流转</w:t>
      </w:r>
    </w:p>
    <w:bookmarkEnd w:id="38"/>
    <w:bookmarkStart w:name="UEl9V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Project CRUD</w:t>
      </w:r>
    </w:p>
    <w:bookmarkEnd w:id="39"/>
    <w:bookmarkStart w:name="u57b2f08c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实现项目全生命周期基础操作：</w:t>
      </w:r>
    </w:p>
    <w:bookmarkEnd w:id="40"/>
    <w:bookmarkStart w:name="ued5d0f2b" w:id="4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新建/编辑/列表/详情</w:t>
      </w:r>
    </w:p>
    <w:bookmarkEnd w:id="41"/>
    <w:bookmarkStart w:name="u26447e92" w:id="4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项目状态：进行中/完成/归档</w:t>
      </w:r>
    </w:p>
    <w:bookmarkEnd w:id="42"/>
    <w:bookmarkStart w:name="D7g4n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Task CRUD(核心)</w:t>
      </w:r>
    </w:p>
    <w:bookmarkEnd w:id="43"/>
    <w:bookmarkStart w:name="ue5b9fc39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任务核心能力，实现全流程管理：</w:t>
      </w:r>
    </w:p>
    <w:bookmarkEnd w:id="44"/>
    <w:bookmarkStart w:name="u15d23cdf" w:id="4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任务创建(关联project，可选关联milestone)</w:t>
      </w:r>
    </w:p>
    <w:bookmarkEnd w:id="45"/>
    <w:bookmarkStart w:name="u595a711c" w:id="4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任务状态流转：待办→进行中→完成</w:t>
      </w:r>
    </w:p>
    <w:bookmarkEnd w:id="46"/>
    <w:bookmarkStart w:name="u295ed7be" w:id="4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逾期判断：due_date &lt; today &amp;&amp; status != 完成</w:t>
      </w:r>
    </w:p>
    <w:bookmarkEnd w:id="47"/>
    <w:bookmarkStart w:name="d7KP9" w:id="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权限隔离(必须做)</w:t>
      </w:r>
    </w:p>
    <w:bookmarkEnd w:id="48"/>
    <w:bookmarkStart w:name="uaedf1b52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核心数据安全保障，无死角隔离用户资源：</w:t>
      </w:r>
    </w:p>
    <w:bookmarkEnd w:id="49"/>
    <w:bookmarkStart w:name="u337ae580" w:id="5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所有数据查询按 user_id 强制限制</w:t>
      </w:r>
    </w:p>
    <w:bookmarkEnd w:id="50"/>
    <w:bookmarkStart w:name="u1dede039" w:id="5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404/403 异常处理清晰(不泄露非当前用户的资源)</w:t>
      </w:r>
    </w:p>
    <w:bookmarkEnd w:id="51"/>
    <w:bookmarkStart w:name="fHJKV" w:id="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✅</w:t>
      </w:r>
      <w:r>
        <w:rPr>
          <w:rFonts w:ascii="宋体" w:hAnsi="Times New Roman" w:eastAsia="宋体"/>
        </w:rPr>
        <w:t xml:space="preserve"> 检查点</w:t>
      </w:r>
    </w:p>
    <w:bookmarkEnd w:id="52"/>
    <w:bookmarkStart w:name="ua6bd395f" w:id="5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新开账号可正常CRUD自己的项目/任务数据；切换账号完全看不到对方数据</w:t>
      </w:r>
    </w:p>
    <w:bookmarkEnd w:id="53"/>
    <w:bookmarkStart w:name="uc66048e8" w:id="5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任务完成时自动写入 completed_at 字段（为后续统计做数据准备）</w:t>
      </w:r>
    </w:p>
    <w:bookmarkEnd w:id="54"/>
    <w:bookmarkStart w:name="OvPB7" w:id="5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3（3–5 天）：Milestone(阶段)与项目进度</w:t>
      </w:r>
    </w:p>
    <w:bookmarkEnd w:id="55"/>
    <w:bookmarkStart w:name="RJnnW" w:id="5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56"/>
    <w:bookmarkStart w:name="u863e10bc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从单纯的ToDo工具升级成“项目管理工具”，也是比赛加分点</w:t>
      </w:r>
    </w:p>
    <w:bookmarkEnd w:id="57"/>
    <w:bookmarkStart w:name="RerNy" w:id="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核心功能</w:t>
      </w:r>
    </w:p>
    <w:bookmarkEnd w:id="58"/>
    <w:bookmarkStart w:name="u5d046dab" w:id="59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Milestone 列表展示 + 自定义排序(order_no)</w:t>
      </w:r>
    </w:p>
    <w:bookmarkEnd w:id="59"/>
    <w:bookmarkStart w:name="uf4b877a6" w:id="60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进度计算规则：milestone 完成率 = 其下所有任务完成率</w:t>
      </w:r>
    </w:p>
    <w:bookmarkEnd w:id="60"/>
    <w:bookmarkStart w:name="u82ef9446" w:id="6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进度计算规则：project 完成率 = 所有任务完成率(或里程碑加权，先实现简单版)</w:t>
      </w:r>
    </w:p>
    <w:bookmarkEnd w:id="61"/>
    <w:bookmarkStart w:name="Hl0MF" w:id="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✅</w:t>
      </w:r>
      <w:r>
        <w:rPr>
          <w:rFonts w:ascii="宋体" w:hAnsi="Times New Roman" w:eastAsia="宋体"/>
        </w:rPr>
        <w:t xml:space="preserve"> 检查点</w:t>
      </w:r>
    </w:p>
    <w:bookmarkEnd w:id="62"/>
    <w:bookmarkStart w:name="u89a49fca" w:id="6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Project 详情页能按 milestone 分组展示所属任务</w:t>
      </w:r>
    </w:p>
    <w:bookmarkEnd w:id="63"/>
    <w:bookmarkStart w:name="ua1352c15" w:id="6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milestone 进度条可根据真实数据动态更新</w:t>
      </w:r>
    </w:p>
    <w:bookmarkEnd w:id="64"/>
    <w:bookmarkStart w:name="innuo" w:id="6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4（2–4 天）：Dashboard(统计可视化，控制在 4 张图以内)</w:t>
      </w:r>
    </w:p>
    <w:bookmarkEnd w:id="65"/>
    <w:bookmarkStart w:name="DSnEi" w:id="6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66"/>
    <w:bookmarkStart w:name="u1fb5542c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做轻量化数据可视化，让评委一眼看到系统的“工作量”和使用价值</w:t>
      </w:r>
    </w:p>
    <w:bookmarkEnd w:id="67"/>
    <w:bookmarkStart w:name="DZBBC" w:id="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推荐可视化内容（3-4个即可，不做冗余）</w:t>
      </w:r>
    </w:p>
    <w:bookmarkEnd w:id="68"/>
    <w:bookmarkStart w:name="u5ed2ff05" w:id="69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近 7 天每天完成任务数（趋势图）</w:t>
      </w:r>
    </w:p>
    <w:bookmarkEnd w:id="69"/>
    <w:bookmarkStart w:name="u1b988096" w:id="7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核心数据卡片：当前进行中项目数、逾期任务数、今日到期任务数</w:t>
      </w:r>
    </w:p>
    <w:bookmarkEnd w:id="70"/>
    <w:bookmarkStart w:name="u66804dc7" w:id="7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项目完成率排行(Top N)</w:t>
      </w:r>
    </w:p>
    <w:bookmarkEnd w:id="71"/>
    <w:bookmarkStart w:name="u197a8353" w:id="7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(可选加分)周热力图（展示用户每周工作强度）</w:t>
      </w:r>
    </w:p>
    <w:bookmarkEnd w:id="72"/>
    <w:bookmarkStart w:name="DxgKR" w:id="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后端开发要求</w:t>
      </w:r>
    </w:p>
    <w:bookmarkEnd w:id="73"/>
    <w:bookmarkStart w:name="u191d9c65" w:id="7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提供统一统计接口：GET /stats/overview，一次返回所有可视化数据，避免前端多次请求</w:t>
      </w:r>
    </w:p>
    <w:bookmarkEnd w:id="74"/>
    <w:bookmarkStart w:name="Z3JOL" w:id="7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✅</w:t>
      </w:r>
      <w:r>
        <w:rPr>
          <w:rFonts w:ascii="宋体" w:hAnsi="Times New Roman" w:eastAsia="宋体"/>
        </w:rPr>
        <w:t xml:space="preserve"> 检查点</w:t>
      </w:r>
    </w:p>
    <w:bookmarkEnd w:id="75"/>
    <w:bookmarkStart w:name="u7d32e409" w:id="7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所有可视化图表由真实业务数据驱动，空数据场景能正常展示(0 值、空数组，不报错)</w:t>
      </w:r>
    </w:p>
    <w:bookmarkEnd w:id="76"/>
    <w:bookmarkStart w:name="u2de6783a" w:id="7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SQL 性能优化到位，添加核心索引：task(project_id,status,due_date,completed_at)</w:t>
      </w:r>
    </w:p>
    <w:bookmarkEnd w:id="77"/>
    <w:bookmarkStart w:name="mb95s" w:id="7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5（2–4 天）：Weekly Review(周总结：成长反馈闭环)</w:t>
      </w:r>
    </w:p>
    <w:bookmarkEnd w:id="78"/>
    <w:bookmarkStart w:name="UI0tP" w:id="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79"/>
    <w:bookmarkStart w:name="u45684a5e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让工具具备“可持续使用”能力，从工具升级为大学生成长辅助载体，而非一次性用品</w:t>
      </w:r>
    </w:p>
    <w:bookmarkEnd w:id="80"/>
    <w:bookmarkStart w:name="IWI6c" w:id="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核心功能</w:t>
      </w:r>
    </w:p>
    <w:bookmarkEnd w:id="81"/>
    <w:bookmarkStart w:name="ud0c3c3e8" w:id="82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周维度数据汇总：选择某周，自动统计完成任务数、完成项目数、最常做的项目</w:t>
      </w:r>
    </w:p>
    <w:bookmarkEnd w:id="82"/>
    <w:bookmarkStart w:name="u069e742a" w:id="83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主观反思记录：支持用户输入本周反思(content)</w:t>
      </w:r>
    </w:p>
    <w:bookmarkEnd w:id="83"/>
    <w:bookmarkStart w:name="ubb2d1bd4" w:id="8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历史记录查询：展示所有历史周总结列表，支持回溯</w:t>
      </w:r>
    </w:p>
    <w:bookmarkEnd w:id="84"/>
    <w:bookmarkStart w:name="h8Len" w:id="8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✅</w:t>
      </w:r>
      <w:r>
        <w:rPr>
          <w:rFonts w:ascii="宋体" w:hAnsi="Times New Roman" w:eastAsia="宋体"/>
        </w:rPr>
        <w:t xml:space="preserve"> 检查点</w:t>
      </w:r>
    </w:p>
    <w:bookmarkEnd w:id="85"/>
    <w:bookmarkStart w:name="u0849b496" w:id="8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周起止逻辑固定（建议统一为周一到周日，避免歧义）</w:t>
      </w:r>
    </w:p>
    <w:bookmarkEnd w:id="86"/>
    <w:bookmarkStart w:name="ud6ddb4a9" w:id="87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(可选加分)支持周总结导出 Markdown 格式</w:t>
      </w:r>
    </w:p>
    <w:bookmarkEnd w:id="87"/>
    <w:bookmarkStart w:name="Kl10x" w:id="8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6（3–6 天）：AI(最后上，且只做 2 个点)</w:t>
      </w:r>
    </w:p>
    <w:bookmarkEnd w:id="88"/>
    <w:bookmarkStart w:name="Yh1j9" w:id="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89"/>
    <w:bookmarkStart w:name="u10e55172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让AI成为“效率增强器”，而非系统不稳定核心，只做高价值、低风险的AI能力</w:t>
      </w:r>
    </w:p>
    <w:bookmarkEnd w:id="90"/>
    <w:bookmarkStart w:name="Q82dD" w:id="9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 任务拆解(重点)</w:t>
      </w:r>
    </w:p>
    <w:bookmarkEnd w:id="91"/>
    <w:bookmarkStart w:name="ubd030b78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AI核心提效能力，辅助用户做项目规划：</w:t>
      </w:r>
    </w:p>
    <w:bookmarkEnd w:id="92"/>
    <w:bookmarkStart w:name="u344d2969" w:id="93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输入：目标/项目描述/周期</w:t>
      </w:r>
    </w:p>
    <w:bookmarkEnd w:id="93"/>
    <w:bookmarkStart w:name="ubf94fda5" w:id="94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输出：milestones + tasks(草稿形式，非直接落库)</w:t>
      </w:r>
    </w:p>
    <w:bookmarkEnd w:id="94"/>
    <w:bookmarkStart w:name="u5f570c92" w:id="95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强制要求：AI输出结果需经用户确认后，再执行落库操作(apply)</w:t>
      </w:r>
    </w:p>
    <w:bookmarkEnd w:id="95"/>
    <w:bookmarkStart w:name="m7ncI" w:id="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周总结润色(低风险)</w:t>
      </w:r>
    </w:p>
    <w:bookmarkEnd w:id="96"/>
    <w:bookmarkStart w:name="ua91cb50c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轻量化AI能力，提升用户体验：</w:t>
      </w:r>
    </w:p>
    <w:bookmarkEnd w:id="97"/>
    <w:bookmarkStart w:name="u9571d74f" w:id="9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输入：本周自动统计数据 + 用户手动输入的反思</w:t>
      </w:r>
    </w:p>
    <w:bookmarkEnd w:id="98"/>
    <w:bookmarkStart w:name="u9cce0cce" w:id="99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输出：100–200 字结构化总结 + 下周行动建议 3 条</w:t>
      </w:r>
    </w:p>
    <w:bookmarkEnd w:id="99"/>
    <w:bookmarkStart w:name="LObn4" w:id="10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Phase 7（2–4 天）：工程化收尾：部署、演示、材料</w:t>
      </w:r>
    </w:p>
    <w:bookmarkEnd w:id="100"/>
    <w:bookmarkStart w:name="Q4ben" w:id="10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核心目标</w:t>
      </w:r>
    </w:p>
    <w:bookmarkEnd w:id="101"/>
    <w:bookmarkStart w:name="u093309f2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把比赛分数拿满，完成从“开发”到“交付”的全流程闭环</w:t>
      </w:r>
    </w:p>
    <w:bookmarkEnd w:id="102"/>
    <w:bookmarkStart w:name="a4Lmy" w:id="10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核心工作</w:t>
      </w:r>
    </w:p>
    <w:bookmarkEnd w:id="103"/>
    <w:bookmarkStart w:name="ud0f9382c" w:id="104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一键部署：实现后端(Docker 或 jar 包) + 前端(nginx)的快速部署方案</w:t>
      </w:r>
    </w:p>
    <w:bookmarkEnd w:id="104"/>
    <w:bookmarkStart w:name="u965883ce" w:id="105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演示脚本：准备标准化演示流程，10 分钟内讲清系统核心价值 + 2 分钟内展示亮点(Dashboard/AI)</w:t>
      </w:r>
    </w:p>
    <w:bookmarkEnd w:id="105"/>
    <w:bookmarkStart w:name="gWWPE" w:id="10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重点风险排查</w:t>
      </w:r>
    </w:p>
    <w:bookmarkEnd w:id="106"/>
    <w:bookmarkStart w:name="uda49210c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覆盖所有边界场景，避免演示翻车：</w:t>
      </w:r>
    </w:p>
    <w:bookmarkEnd w:id="107"/>
    <w:bookmarkStart w:name="ub72bf224" w:id="108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空数据、异常输入（如非法字符、超长时间）场景系统不崩溃</w:t>
      </w:r>
    </w:p>
    <w:bookmarkEnd w:id="108"/>
    <w:bookmarkStart w:name="ub96dc1e4" w:id="109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逾期计算、时区/日期边界（如月末、年末）计算准确</w:t>
      </w:r>
    </w:p>
    <w:bookmarkEnd w:id="109"/>
    <w:bookmarkStart w:name="ubfd7b383" w:id="11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接口幂等性：重复点击完成、提交等按钮，系统不出现重复数据、不崩</w:t>
      </w:r>
    </w:p>
    <w:bookmarkEnd w:id="11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